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0242D8">
      <w:pPr>
        <w:pStyle w:val="2"/>
        <w:rPr>
          <w:rFonts w:hint="default" w:ascii="Times New Roman" w:hAnsi="Times New Roman" w:cs="Times New Roman"/>
          <w:color w:val="000000" w:themeColor="text1"/>
          <w14:textFill>
            <w14:solidFill>
              <w14:schemeClr w14:val="tx1"/>
            </w14:solidFill>
          </w14:textFill>
        </w:rPr>
      </w:pPr>
      <w:bookmarkStart w:id="0" w:name="_GoBack"/>
      <w:r>
        <w:rPr>
          <w:rFonts w:hint="default" w:ascii="Times New Roman" w:hAnsi="Times New Roman" w:cs="Times New Roman"/>
          <w:color w:val="000000" w:themeColor="text1"/>
          <w14:textFill>
            <w14:solidFill>
              <w14:schemeClr w14:val="tx1"/>
            </w14:solidFill>
          </w14:textFill>
        </w:rPr>
        <w:t>Final Year Project Proposals</w:t>
      </w:r>
    </w:p>
    <w:p w14:paraId="15AE249B">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 AI-Powered Study Planner App</w:t>
      </w:r>
    </w:p>
    <w:p w14:paraId="246A318B">
      <w:pPr>
        <w:pStyle w:val="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Introduction:</w:t>
      </w:r>
    </w:p>
    <w:p w14:paraId="127CA4F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Effective time management and consistent study habits are essential for academic success. However, many students struggle to balance multiple subjects, deadlines, and personal schedules. The AI-Powered Study Planner App is designed to address this problem by using artificial intelligence to generate personalized study plans. The app adapts dynamically to user progress, available time, and performance to optimize learning efficiency.</w:t>
      </w:r>
    </w:p>
    <w:p w14:paraId="26ED9B5B">
      <w:pPr>
        <w:pStyle w:val="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Problem Statement:</w:t>
      </w:r>
    </w:p>
    <w:p w14:paraId="5A3B381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Traditional study timetables are rigid and often fail to accommodate a student’s changing academic needs or study pace. There is a need for an intelligent system that can automatically create, update, and adjust study plans based on real-time performance and available time.</w:t>
      </w:r>
    </w:p>
    <w:p w14:paraId="495BAD88">
      <w:pPr>
        <w:pStyle w:val="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Aim and Objectives:</w:t>
      </w:r>
    </w:p>
    <w:p w14:paraId="2450544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Aim: To design and develop an AI-based study planner that personalizes and optimizes study schedules for students.</w:t>
      </w:r>
    </w:p>
    <w:p w14:paraId="79133BE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Objectives: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1. To create a cross-platform study planning application using Kivy and Python.</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2. To integrate AI algorithms for intelligent time allocation and task prioritization.</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3. To provide progress tracking and adaptive rescheduling.</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4. To include reminders, motivational feedback, and performance summaries.</w:t>
      </w:r>
    </w:p>
    <w:p w14:paraId="2EDDCA3E">
      <w:pPr>
        <w:pStyle w:val="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Methodology:</w:t>
      </w:r>
    </w:p>
    <w:p w14:paraId="2AB26A3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 Data Collection: Collect user data (subjects, available study hours, days to exam).</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2. AI Planning Engine: Use machine learning to generate and adapt study plans.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3. User Interface: Develop an interactive and responsive interface with Kivy.</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4. Testing: Evaluate app usability, prediction accuracy, and performance.</w:t>
      </w:r>
    </w:p>
    <w:p w14:paraId="0647BFE6">
      <w:pPr>
        <w:pStyle w:val="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Expected Results:</w:t>
      </w:r>
    </w:p>
    <w:p w14:paraId="252EDA9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user-friendly, intelligent app that generates dynamic and personalized study timetables, helping students manage time efficiently and improve learning outcomes.</w:t>
      </w:r>
    </w:p>
    <w:p w14:paraId="4D2C12C3">
      <w:pPr>
        <w:pStyle w:val="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Tools &amp; Technologies:</w:t>
      </w:r>
    </w:p>
    <w:p w14:paraId="0552816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Python, Kivy, TensorFlow, Firebase, SpeechRecognition, Pyttsx3.</w:t>
      </w:r>
    </w:p>
    <w:bookmarkEnd w:id="0"/>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FE1775"/>
    <w:rsid w:val="4D4B558F"/>
    <w:rsid w:val="5D7F7CF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901</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WRLD KING</cp:lastModifiedBy>
  <dcterms:modified xsi:type="dcterms:W3CDTF">2025-11-02T08:27:41Z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8EAE5274FB8C4E34AEB8D37B9B8A436C_12</vt:lpwstr>
  </property>
</Properties>
</file>