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40E30">
      <w:pPr>
        <w:pStyle w:val="2"/>
      </w:pPr>
      <w:r>
        <w:t>Final Year Computer Science Project Topics</w:t>
      </w:r>
    </w:p>
    <w:p w14:paraId="3FC2CBAD">
      <w:pPr>
        <w:pStyle w:val="3"/>
      </w:pPr>
      <w:r>
        <w:t>Website Development Projects</w:t>
      </w:r>
    </w:p>
    <w:p w14:paraId="7BFAC8F7">
      <w:pPr>
        <w:pStyle w:val="23"/>
      </w:pPr>
      <w:r>
        <w:t>Full-Stack Student Project Management System</w:t>
      </w:r>
    </w:p>
    <w:p w14:paraId="19E24006">
      <w:pPr>
        <w:pStyle w:val="23"/>
      </w:pPr>
      <w:r>
        <w:t>Online Learning Management System (LMS)</w:t>
      </w:r>
    </w:p>
    <w:p w14:paraId="3B0151D2">
      <w:pPr>
        <w:pStyle w:val="23"/>
      </w:pPr>
      <w:r>
        <w:t>E-Commerce Website with Admin Panel</w:t>
      </w:r>
    </w:p>
    <w:p w14:paraId="38DEFF84">
      <w:pPr>
        <w:pStyle w:val="23"/>
      </w:pPr>
      <w:r>
        <w:t>AI-Powered Study Planner Web Application</w:t>
      </w:r>
    </w:p>
    <w:p w14:paraId="6D852476">
      <w:pPr>
        <w:pStyle w:val="23"/>
      </w:pPr>
      <w:r>
        <w:t>Company Portfolio &amp; Blog Website</w:t>
      </w:r>
    </w:p>
    <w:p w14:paraId="5DE2365B">
      <w:pPr>
        <w:pStyle w:val="3"/>
      </w:pPr>
      <w:r>
        <w:t>Graphic Design Projects</w:t>
      </w:r>
    </w:p>
    <w:p w14:paraId="69A2FD70">
      <w:pPr>
        <w:pStyle w:val="23"/>
      </w:pPr>
      <w:r>
        <w:t>Complete Brand Identity Design</w:t>
      </w:r>
    </w:p>
    <w:p w14:paraId="5EBC8F18">
      <w:pPr>
        <w:pStyle w:val="23"/>
      </w:pPr>
      <w:r>
        <w:t>UI/UX Design for a Mobile Application</w:t>
      </w:r>
    </w:p>
    <w:p w14:paraId="534C87D8">
      <w:pPr>
        <w:pStyle w:val="23"/>
      </w:pPr>
      <w:r>
        <w:t>Social Media Campaign Design</w:t>
      </w:r>
    </w:p>
    <w:p w14:paraId="015F7203">
      <w:pPr>
        <w:pStyle w:val="23"/>
      </w:pPr>
      <w:r>
        <w:t>Web UI Design System</w:t>
      </w:r>
    </w:p>
    <w:p w14:paraId="2D7E6384">
      <w:pPr>
        <w:pStyle w:val="23"/>
      </w:pPr>
      <w:r>
        <w:t>Infographic &amp; Data Visualization Project</w:t>
      </w:r>
    </w:p>
    <w:p w14:paraId="23231728">
      <w:pPr>
        <w:pStyle w:val="3"/>
      </w:pPr>
      <w:r>
        <w:t>Hybrid Projects (Web + Graphic Design)</w:t>
      </w:r>
    </w:p>
    <w:p w14:paraId="7FAAEA65">
      <w:pPr>
        <w:pStyle w:val="23"/>
      </w:pPr>
      <w:r>
        <w:t>Online Portfolio Builder Platform</w:t>
      </w:r>
    </w:p>
    <w:p w14:paraId="57925DCD">
      <w:pPr>
        <w:pStyle w:val="23"/>
      </w:pPr>
      <w:r>
        <w:t>NGO or School Website + Branding Package</w:t>
      </w:r>
    </w:p>
    <w:p w14:paraId="04FA21F6">
      <w:pPr>
        <w:pStyle w:val="23"/>
        <w:numPr>
          <w:numId w:val="0"/>
        </w:numPr>
        <w:spacing w:after="200" w:line="276" w:lineRule="auto"/>
        <w:contextualSpacing/>
      </w:pPr>
    </w:p>
    <w:p w14:paraId="183F9668">
      <w:pPr>
        <w:pStyle w:val="23"/>
        <w:numPr>
          <w:numId w:val="0"/>
        </w:numPr>
        <w:spacing w:after="200" w:line="276" w:lineRule="auto"/>
        <w:contextualSpacing/>
      </w:pPr>
    </w:p>
    <w:p w14:paraId="3621C894">
      <w:pPr>
        <w:pStyle w:val="23"/>
        <w:numPr>
          <w:numId w:val="0"/>
        </w:numPr>
        <w:spacing w:after="200" w:line="276" w:lineRule="auto"/>
        <w:contextualSpacing/>
      </w:pPr>
    </w:p>
    <w:p w14:paraId="643FBB24">
      <w:pPr>
        <w:pStyle w:val="23"/>
        <w:numPr>
          <w:numId w:val="0"/>
        </w:numPr>
        <w:spacing w:after="200" w:line="276" w:lineRule="auto"/>
        <w:contextualSpacing/>
      </w:pPr>
    </w:p>
    <w:p w14:paraId="5CEB38AD">
      <w:pPr>
        <w:pStyle w:val="3"/>
        <w:keepNext w:val="0"/>
        <w:keepLines w:val="0"/>
        <w:widowControl/>
        <w:suppressLineNumbers w:val="0"/>
      </w:pPr>
      <w:r>
        <w:t>A. WEBSITE DEVELOPMENT FINAL PROJECTS</w:t>
      </w:r>
    </w:p>
    <w:p w14:paraId="3F5A7D63">
      <w:pPr>
        <w:pStyle w:val="4"/>
        <w:keepNext w:val="0"/>
        <w:keepLines w:val="0"/>
        <w:widowControl/>
        <w:suppressLineNumbers w:val="0"/>
      </w:pPr>
      <w:r>
        <w:t>1. Full-Stack Student Project Management System</w:t>
      </w:r>
    </w:p>
    <w:p w14:paraId="6AD9BBA5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 web-based platform that allows students and supervisors to manage final-year projects.</w:t>
      </w:r>
    </w:p>
    <w:p w14:paraId="760D3E0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Core Features:</w:t>
      </w:r>
    </w:p>
    <w:p w14:paraId="4E9BCD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B14823">
      <w:pPr>
        <w:pStyle w:val="33"/>
        <w:keepNext w:val="0"/>
        <w:keepLines w:val="0"/>
        <w:widowControl/>
        <w:suppressLineNumbers w:val="0"/>
        <w:ind w:left="720"/>
      </w:pPr>
      <w:r>
        <w:t>User authentication (Admin, Supervisor, Student)</w:t>
      </w:r>
    </w:p>
    <w:p w14:paraId="162014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91E4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E866AA">
      <w:pPr>
        <w:pStyle w:val="33"/>
        <w:keepNext w:val="0"/>
        <w:keepLines w:val="0"/>
        <w:widowControl/>
        <w:suppressLineNumbers w:val="0"/>
        <w:ind w:left="720"/>
      </w:pPr>
      <w:r>
        <w:t>Project topic submission and approval</w:t>
      </w:r>
    </w:p>
    <w:p w14:paraId="330485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2194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93F072">
      <w:pPr>
        <w:pStyle w:val="33"/>
        <w:keepNext w:val="0"/>
        <w:keepLines w:val="0"/>
        <w:widowControl/>
        <w:suppressLineNumbers w:val="0"/>
        <w:ind w:left="720"/>
      </w:pPr>
      <w:r>
        <w:t>File uploads (PDF, DOC)</w:t>
      </w:r>
    </w:p>
    <w:p w14:paraId="7A2BA8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34D2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B471D4">
      <w:pPr>
        <w:pStyle w:val="33"/>
        <w:keepNext w:val="0"/>
        <w:keepLines w:val="0"/>
        <w:widowControl/>
        <w:suppressLineNumbers w:val="0"/>
        <w:ind w:left="720"/>
      </w:pPr>
      <w:r>
        <w:t>Supervisor feedback system</w:t>
      </w:r>
    </w:p>
    <w:p w14:paraId="324428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9D16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E488C3">
      <w:pPr>
        <w:pStyle w:val="33"/>
        <w:keepNext w:val="0"/>
        <w:keepLines w:val="0"/>
        <w:widowControl/>
        <w:suppressLineNumbers w:val="0"/>
        <w:ind w:left="720"/>
      </w:pPr>
      <w:r>
        <w:t>Progress tracking dashboard</w:t>
      </w:r>
    </w:p>
    <w:p w14:paraId="4762FF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121265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Technologies:</w:t>
      </w:r>
    </w:p>
    <w:p w14:paraId="66ADF2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C4DA76">
      <w:pPr>
        <w:pStyle w:val="33"/>
        <w:keepNext w:val="0"/>
        <w:keepLines w:val="0"/>
        <w:widowControl/>
        <w:suppressLineNumbers w:val="0"/>
        <w:ind w:left="720"/>
      </w:pPr>
      <w:r>
        <w:t>Frontend: HTML, CSS, JavaScript</w:t>
      </w:r>
    </w:p>
    <w:p w14:paraId="68BAFB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FC6D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2DBCE5">
      <w:pPr>
        <w:pStyle w:val="33"/>
        <w:keepNext w:val="0"/>
        <w:keepLines w:val="0"/>
        <w:widowControl/>
        <w:suppressLineNumbers w:val="0"/>
        <w:ind w:left="720"/>
      </w:pPr>
      <w:r>
        <w:t>Backend: Django / Flask / Node.js</w:t>
      </w:r>
    </w:p>
    <w:p w14:paraId="799B02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D2A47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21D852">
      <w:pPr>
        <w:pStyle w:val="33"/>
        <w:keepNext w:val="0"/>
        <w:keepLines w:val="0"/>
        <w:widowControl/>
        <w:suppressLineNumbers w:val="0"/>
        <w:ind w:left="720"/>
      </w:pPr>
      <w:r>
        <w:t>Database: MySQL or PostgreSQL</w:t>
      </w:r>
    </w:p>
    <w:p w14:paraId="10B9D3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B230F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6212FB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664E68">
      <w:pPr>
        <w:pStyle w:val="33"/>
        <w:keepNext w:val="0"/>
        <w:keepLines w:val="0"/>
        <w:widowControl/>
        <w:suppressLineNumbers w:val="0"/>
        <w:ind w:left="720"/>
      </w:pPr>
      <w:r>
        <w:t>System documentation</w:t>
      </w:r>
    </w:p>
    <w:p w14:paraId="4A6A65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133A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F067E3">
      <w:pPr>
        <w:pStyle w:val="33"/>
        <w:keepNext w:val="0"/>
        <w:keepLines w:val="0"/>
        <w:widowControl/>
        <w:suppressLineNumbers w:val="0"/>
        <w:ind w:left="720"/>
      </w:pPr>
      <w:r>
        <w:t>ER diagram and flowcharts</w:t>
      </w:r>
    </w:p>
    <w:p w14:paraId="1DE3D1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8AF7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D24B70">
      <w:pPr>
        <w:pStyle w:val="33"/>
        <w:keepNext w:val="0"/>
        <w:keepLines w:val="0"/>
        <w:widowControl/>
        <w:suppressLineNumbers w:val="0"/>
        <w:ind w:left="720"/>
      </w:pPr>
      <w:r>
        <w:t>Source code</w:t>
      </w:r>
    </w:p>
    <w:p w14:paraId="78E819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5145F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D7C5C4">
      <w:pPr>
        <w:pStyle w:val="33"/>
        <w:keepNext w:val="0"/>
        <w:keepLines w:val="0"/>
        <w:widowControl/>
        <w:suppressLineNumbers w:val="0"/>
        <w:ind w:left="720"/>
      </w:pPr>
      <w:r>
        <w:t>Live demo or screenshots</w:t>
      </w:r>
    </w:p>
    <w:p w14:paraId="216CBB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7BD1F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7C86F">
      <w:pPr>
        <w:pStyle w:val="4"/>
        <w:keepNext w:val="0"/>
        <w:keepLines w:val="0"/>
        <w:widowControl/>
        <w:suppressLineNumbers w:val="0"/>
      </w:pPr>
      <w:r>
        <w:t>2. Online Learning Management System (LMS)</w:t>
      </w:r>
    </w:p>
    <w:p w14:paraId="77CD2CE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 simplified e-learning platform for course delivery.</w:t>
      </w:r>
    </w:p>
    <w:p w14:paraId="50B14DE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Core Features:</w:t>
      </w:r>
    </w:p>
    <w:p w14:paraId="14EDEE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DC7E7E">
      <w:pPr>
        <w:pStyle w:val="33"/>
        <w:keepNext w:val="0"/>
        <w:keepLines w:val="0"/>
        <w:widowControl/>
        <w:suppressLineNumbers w:val="0"/>
        <w:ind w:left="720"/>
      </w:pPr>
      <w:r>
        <w:t>Course creation and enrollment</w:t>
      </w:r>
    </w:p>
    <w:p w14:paraId="0C929D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A554A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A99547">
      <w:pPr>
        <w:pStyle w:val="33"/>
        <w:keepNext w:val="0"/>
        <w:keepLines w:val="0"/>
        <w:widowControl/>
        <w:suppressLineNumbers w:val="0"/>
        <w:ind w:left="720"/>
      </w:pPr>
      <w:r>
        <w:t>Video and document upload</w:t>
      </w:r>
    </w:p>
    <w:p w14:paraId="09CCB5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510F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981A22">
      <w:pPr>
        <w:pStyle w:val="33"/>
        <w:keepNext w:val="0"/>
        <w:keepLines w:val="0"/>
        <w:widowControl/>
        <w:suppressLineNumbers w:val="0"/>
        <w:ind w:left="720"/>
      </w:pPr>
      <w:r>
        <w:t>Quizzes and assignments</w:t>
      </w:r>
    </w:p>
    <w:p w14:paraId="60CC23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2487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92978F7">
      <w:pPr>
        <w:pStyle w:val="33"/>
        <w:keepNext w:val="0"/>
        <w:keepLines w:val="0"/>
        <w:widowControl/>
        <w:suppressLineNumbers w:val="0"/>
        <w:ind w:left="720"/>
      </w:pPr>
      <w:r>
        <w:t>Student performance tracking</w:t>
      </w:r>
    </w:p>
    <w:p w14:paraId="5681B6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A673C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Technologies:</w:t>
      </w:r>
    </w:p>
    <w:p w14:paraId="4560C0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0E08D6">
      <w:pPr>
        <w:pStyle w:val="33"/>
        <w:keepNext w:val="0"/>
        <w:keepLines w:val="0"/>
        <w:widowControl/>
        <w:suppressLineNumbers w:val="0"/>
        <w:ind w:left="720"/>
      </w:pPr>
      <w:r>
        <w:t>HTML, CSS, JavaScript</w:t>
      </w:r>
    </w:p>
    <w:p w14:paraId="5FEEF2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469E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EC8BB0">
      <w:pPr>
        <w:pStyle w:val="33"/>
        <w:keepNext w:val="0"/>
        <w:keepLines w:val="0"/>
        <w:widowControl/>
        <w:suppressLineNumbers w:val="0"/>
        <w:ind w:left="720"/>
      </w:pPr>
      <w:r>
        <w:t>Python (Django)</w:t>
      </w:r>
    </w:p>
    <w:p w14:paraId="340061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275A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568685">
      <w:pPr>
        <w:pStyle w:val="33"/>
        <w:keepNext w:val="0"/>
        <w:keepLines w:val="0"/>
        <w:widowControl/>
        <w:suppressLineNumbers w:val="0"/>
        <w:ind w:left="720"/>
      </w:pPr>
      <w:r>
        <w:t>SQLite / MySQL</w:t>
      </w:r>
    </w:p>
    <w:p w14:paraId="0C900A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D59627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7AF99">
      <w:pPr>
        <w:pStyle w:val="4"/>
        <w:keepNext w:val="0"/>
        <w:keepLines w:val="0"/>
        <w:widowControl/>
        <w:suppressLineNumbers w:val="0"/>
      </w:pPr>
      <w:r>
        <w:t>3. E-Commerce Website with Admin Panel</w:t>
      </w:r>
    </w:p>
    <w:p w14:paraId="7FB855F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An online shopping platform with full product management.</w:t>
      </w:r>
    </w:p>
    <w:p w14:paraId="435F1E8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Core Features:</w:t>
      </w:r>
    </w:p>
    <w:p w14:paraId="3D3BF0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FEDE9C">
      <w:pPr>
        <w:pStyle w:val="33"/>
        <w:keepNext w:val="0"/>
        <w:keepLines w:val="0"/>
        <w:widowControl/>
        <w:suppressLineNumbers w:val="0"/>
        <w:ind w:left="720"/>
      </w:pPr>
      <w:r>
        <w:t>Product listing and categories</w:t>
      </w:r>
    </w:p>
    <w:p w14:paraId="26DBDC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BA296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B17873A">
      <w:pPr>
        <w:pStyle w:val="33"/>
        <w:keepNext w:val="0"/>
        <w:keepLines w:val="0"/>
        <w:widowControl/>
        <w:suppressLineNumbers w:val="0"/>
        <w:ind w:left="720"/>
      </w:pPr>
      <w:r>
        <w:t>Shopping cart and checkout</w:t>
      </w:r>
    </w:p>
    <w:p w14:paraId="1A6CC8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B507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C735DF">
      <w:pPr>
        <w:pStyle w:val="33"/>
        <w:keepNext w:val="0"/>
        <w:keepLines w:val="0"/>
        <w:widowControl/>
        <w:suppressLineNumbers w:val="0"/>
        <w:ind w:left="720"/>
      </w:pPr>
      <w:r>
        <w:t>User registration and login</w:t>
      </w:r>
    </w:p>
    <w:p w14:paraId="66DBC6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B9C9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C997CDD">
      <w:pPr>
        <w:pStyle w:val="33"/>
        <w:keepNext w:val="0"/>
        <w:keepLines w:val="0"/>
        <w:widowControl/>
        <w:suppressLineNumbers w:val="0"/>
        <w:ind w:left="720"/>
      </w:pPr>
      <w:r>
        <w:t>Admin dashboard (add/edit/delete products)</w:t>
      </w:r>
    </w:p>
    <w:p w14:paraId="7385C5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097BB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Advanced Option:</w:t>
      </w:r>
    </w:p>
    <w:p w14:paraId="237260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608D04">
      <w:pPr>
        <w:pStyle w:val="33"/>
        <w:keepNext w:val="0"/>
        <w:keepLines w:val="0"/>
        <w:widowControl/>
        <w:suppressLineNumbers w:val="0"/>
        <w:ind w:left="720"/>
      </w:pPr>
      <w:r>
        <w:t>Payment gateway integration (Paystack / Flutterwave)</w:t>
      </w:r>
    </w:p>
    <w:p w14:paraId="680F78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FD140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333E8">
      <w:pPr>
        <w:pStyle w:val="4"/>
        <w:keepNext w:val="0"/>
        <w:keepLines w:val="0"/>
        <w:widowControl/>
        <w:suppressLineNumbers w:val="0"/>
      </w:pPr>
      <w:r>
        <w:t>4. AI-Powered Study Planner Web Application</w:t>
      </w:r>
    </w:p>
    <w:p w14:paraId="57ED3D9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 smart web app that generates personalized study timetables.</w:t>
      </w:r>
    </w:p>
    <w:p w14:paraId="1197E04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Core Features:</w:t>
      </w:r>
    </w:p>
    <w:p w14:paraId="522332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244E919">
      <w:pPr>
        <w:pStyle w:val="33"/>
        <w:keepNext w:val="0"/>
        <w:keepLines w:val="0"/>
        <w:widowControl/>
        <w:suppressLineNumbers w:val="0"/>
        <w:ind w:left="720"/>
      </w:pPr>
      <w:r>
        <w:t>User input: subjects, exam date, available hours</w:t>
      </w:r>
    </w:p>
    <w:p w14:paraId="078335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FC5E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1BC4E2">
      <w:pPr>
        <w:pStyle w:val="33"/>
        <w:keepNext w:val="0"/>
        <w:keepLines w:val="0"/>
        <w:widowControl/>
        <w:suppressLineNumbers w:val="0"/>
        <w:ind w:left="720"/>
      </w:pPr>
      <w:r>
        <w:t>AI-based timetable generation</w:t>
      </w:r>
    </w:p>
    <w:p w14:paraId="58685C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FF7E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2A0BE9B">
      <w:pPr>
        <w:pStyle w:val="33"/>
        <w:keepNext w:val="0"/>
        <w:keepLines w:val="0"/>
        <w:widowControl/>
        <w:suppressLineNumbers w:val="0"/>
        <w:ind w:left="720"/>
      </w:pPr>
      <w:r>
        <w:t>Adaptive rescheduling</w:t>
      </w:r>
    </w:p>
    <w:p w14:paraId="0BEABE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6F6A3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20D211">
      <w:pPr>
        <w:pStyle w:val="33"/>
        <w:keepNext w:val="0"/>
        <w:keepLines w:val="0"/>
        <w:widowControl/>
        <w:suppressLineNumbers w:val="0"/>
        <w:ind w:left="720"/>
      </w:pPr>
      <w:r>
        <w:t>Notifications and reminders</w:t>
      </w:r>
    </w:p>
    <w:p w14:paraId="41B32D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9ADB3E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Technologies:</w:t>
      </w:r>
    </w:p>
    <w:p w14:paraId="345D40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A91986">
      <w:pPr>
        <w:pStyle w:val="33"/>
        <w:keepNext w:val="0"/>
        <w:keepLines w:val="0"/>
        <w:widowControl/>
        <w:suppressLineNumbers w:val="0"/>
        <w:ind w:left="720"/>
      </w:pPr>
      <w:r>
        <w:t>Frontend: HTML, CSS, JavaScript</w:t>
      </w:r>
    </w:p>
    <w:p w14:paraId="471B5F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0239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358876">
      <w:pPr>
        <w:pStyle w:val="33"/>
        <w:keepNext w:val="0"/>
        <w:keepLines w:val="0"/>
        <w:widowControl/>
        <w:suppressLineNumbers w:val="0"/>
        <w:ind w:left="720"/>
      </w:pPr>
      <w:r>
        <w:t>Backend: Flask</w:t>
      </w:r>
    </w:p>
    <w:p w14:paraId="531A2E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807E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675AB6B">
      <w:pPr>
        <w:pStyle w:val="33"/>
        <w:keepNext w:val="0"/>
        <w:keepLines w:val="0"/>
        <w:widowControl/>
        <w:suppressLineNumbers w:val="0"/>
        <w:ind w:left="720"/>
      </w:pPr>
      <w:r>
        <w:t>AI Logic: Python</w:t>
      </w:r>
    </w:p>
    <w:p w14:paraId="247FC9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0BF1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FC0D5">
      <w:pPr>
        <w:pStyle w:val="4"/>
        <w:keepNext w:val="0"/>
        <w:keepLines w:val="0"/>
        <w:widowControl/>
        <w:suppressLineNumbers w:val="0"/>
      </w:pPr>
      <w:r>
        <w:t>5. Company Portfolio &amp; Blog Website</w:t>
      </w:r>
    </w:p>
    <w:p w14:paraId="73EF5579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 professional corporate website with content management features.</w:t>
      </w:r>
    </w:p>
    <w:p w14:paraId="4DB9014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Core Features:</w:t>
      </w:r>
    </w:p>
    <w:p w14:paraId="054201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AEA296">
      <w:pPr>
        <w:pStyle w:val="33"/>
        <w:keepNext w:val="0"/>
        <w:keepLines w:val="0"/>
        <w:widowControl/>
        <w:suppressLineNumbers w:val="0"/>
        <w:ind w:left="720"/>
      </w:pPr>
      <w:r>
        <w:t>Dynamic blog system</w:t>
      </w:r>
    </w:p>
    <w:p w14:paraId="74C684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ACB7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843CC6">
      <w:pPr>
        <w:pStyle w:val="33"/>
        <w:keepNext w:val="0"/>
        <w:keepLines w:val="0"/>
        <w:widowControl/>
        <w:suppressLineNumbers w:val="0"/>
        <w:ind w:left="720"/>
      </w:pPr>
      <w:r>
        <w:t>Admin panel for posts</w:t>
      </w:r>
    </w:p>
    <w:p w14:paraId="28DF00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A60D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725B31">
      <w:pPr>
        <w:pStyle w:val="33"/>
        <w:keepNext w:val="0"/>
        <w:keepLines w:val="0"/>
        <w:widowControl/>
        <w:suppressLineNumbers w:val="0"/>
        <w:ind w:left="720"/>
      </w:pPr>
      <w:r>
        <w:t>Comment system</w:t>
      </w:r>
    </w:p>
    <w:p w14:paraId="7B551C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B43BF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493FB5">
      <w:pPr>
        <w:pStyle w:val="33"/>
        <w:keepNext w:val="0"/>
        <w:keepLines w:val="0"/>
        <w:widowControl/>
        <w:suppressLineNumbers w:val="0"/>
        <w:ind w:left="720"/>
      </w:pPr>
      <w:r>
        <w:t>Contact form with email integration</w:t>
      </w:r>
    </w:p>
    <w:p w14:paraId="766296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C80BA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BDD7A">
      <w:pPr>
        <w:pStyle w:val="3"/>
        <w:keepNext w:val="0"/>
        <w:keepLines w:val="0"/>
        <w:widowControl/>
        <w:suppressLineNumbers w:val="0"/>
      </w:pPr>
      <w:r>
        <w:t>B. GRAPHIC DESIGN FINAL PROJECTS</w:t>
      </w:r>
    </w:p>
    <w:p w14:paraId="372C5A63">
      <w:pPr>
        <w:pStyle w:val="4"/>
        <w:keepNext w:val="0"/>
        <w:keepLines w:val="0"/>
        <w:widowControl/>
        <w:suppressLineNumbers w:val="0"/>
      </w:pPr>
      <w:r>
        <w:t>6. Complete Brand Identity Design</w:t>
      </w:r>
    </w:p>
    <w:p w14:paraId="4947BEB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Design a full branding package for a real or fictional company.</w:t>
      </w:r>
    </w:p>
    <w:p w14:paraId="15C37E4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53E48F02">
      <w:pPr>
        <w:pStyle w:val="33"/>
        <w:keepNext w:val="0"/>
        <w:keepLines w:val="0"/>
        <w:widowControl/>
        <w:suppressLineNumbers w:val="0"/>
        <w:ind w:left="720"/>
      </w:pPr>
      <w:r>
        <w:t>Logo design</w:t>
      </w:r>
    </w:p>
    <w:p w14:paraId="0DBFA5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A6288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bookmarkStart w:id="0" w:name="_GoBack"/>
      <w:bookmarkEnd w:id="0"/>
    </w:p>
    <w:p w14:paraId="4021A92B">
      <w:pPr>
        <w:pStyle w:val="33"/>
        <w:keepNext w:val="0"/>
        <w:keepLines w:val="0"/>
        <w:widowControl/>
        <w:suppressLineNumbers w:val="0"/>
        <w:ind w:left="720"/>
      </w:pPr>
      <w:r>
        <w:t>Business card</w:t>
      </w:r>
    </w:p>
    <w:p w14:paraId="6A997904">
      <w:pPr>
        <w:pStyle w:val="33"/>
        <w:keepNext w:val="0"/>
        <w:keepLines w:val="0"/>
        <w:widowControl/>
        <w:suppressLineNumbers w:val="0"/>
        <w:ind w:left="720"/>
      </w:pPr>
      <w:r>
        <w:t>Letterhead</w:t>
      </w:r>
    </w:p>
    <w:p w14:paraId="3A209BE8">
      <w:pPr>
        <w:pStyle w:val="33"/>
        <w:keepNext w:val="0"/>
        <w:keepLines w:val="0"/>
        <w:widowControl/>
        <w:suppressLineNumbers w:val="0"/>
        <w:ind w:left="720"/>
      </w:pPr>
      <w:r>
        <w:t>Flyer and banner designs</w:t>
      </w:r>
    </w:p>
    <w:p w14:paraId="1D970B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0FCA50F">
      <w:pPr>
        <w:pStyle w:val="33"/>
        <w:keepNext w:val="0"/>
        <w:keepLines w:val="0"/>
        <w:widowControl/>
        <w:suppressLineNumbers w:val="0"/>
        <w:ind w:left="720"/>
      </w:pPr>
      <w:r>
        <w:t>Brand guideline document</w:t>
      </w:r>
    </w:p>
    <w:p w14:paraId="4417003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Tools:</w:t>
      </w:r>
    </w:p>
    <w:p w14:paraId="20499612">
      <w:pPr>
        <w:pStyle w:val="33"/>
        <w:keepNext w:val="0"/>
        <w:keepLines w:val="0"/>
        <w:widowControl/>
        <w:suppressLineNumbers w:val="0"/>
        <w:ind w:left="720"/>
      </w:pPr>
      <w:r>
        <w:t>Adobe Photoshop</w:t>
      </w:r>
    </w:p>
    <w:p w14:paraId="4E11D20E">
      <w:pPr>
        <w:pStyle w:val="33"/>
        <w:keepNext w:val="0"/>
        <w:keepLines w:val="0"/>
        <w:widowControl/>
        <w:suppressLineNumbers w:val="0"/>
        <w:ind w:left="720"/>
      </w:pPr>
      <w:r>
        <w:t>Adobe Illustrator</w:t>
      </w:r>
    </w:p>
    <w:p w14:paraId="09106625">
      <w:pPr>
        <w:pStyle w:val="33"/>
        <w:keepNext w:val="0"/>
        <w:keepLines w:val="0"/>
        <w:widowControl/>
        <w:suppressLineNumbers w:val="0"/>
        <w:ind w:left="720"/>
      </w:pPr>
      <w:r>
        <w:t>CorelDRAW</w:t>
      </w:r>
    </w:p>
    <w:p w14:paraId="67BDB6F0">
      <w:pPr>
        <w:pStyle w:val="4"/>
        <w:keepNext w:val="0"/>
        <w:keepLines w:val="0"/>
        <w:widowControl/>
        <w:suppressLineNumbers w:val="0"/>
      </w:pPr>
      <w:r>
        <w:t>7. UI/UX Design for a Mobile Application</w:t>
      </w:r>
    </w:p>
    <w:p w14:paraId="1E5D130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Design a full mobile app interface (no coding required).</w:t>
      </w:r>
    </w:p>
    <w:p w14:paraId="65253B6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06CC8FA9">
      <w:pPr>
        <w:pStyle w:val="33"/>
        <w:keepNext w:val="0"/>
        <w:keepLines w:val="0"/>
        <w:widowControl/>
        <w:suppressLineNumbers w:val="0"/>
        <w:ind w:left="720"/>
      </w:pPr>
      <w:r>
        <w:t>User research &amp; personas</w:t>
      </w:r>
    </w:p>
    <w:p w14:paraId="1442D882">
      <w:pPr>
        <w:pStyle w:val="33"/>
        <w:keepNext w:val="0"/>
        <w:keepLines w:val="0"/>
        <w:widowControl/>
        <w:suppressLineNumbers w:val="0"/>
        <w:ind w:left="720"/>
      </w:pPr>
      <w:r>
        <w:t>Wireframes</w:t>
      </w:r>
    </w:p>
    <w:p w14:paraId="068A4DFF">
      <w:pPr>
        <w:pStyle w:val="33"/>
        <w:keepNext w:val="0"/>
        <w:keepLines w:val="0"/>
        <w:widowControl/>
        <w:suppressLineNumbers w:val="0"/>
        <w:ind w:left="720"/>
      </w:pPr>
      <w:r>
        <w:t>High-fidelity UI screens</w:t>
      </w:r>
    </w:p>
    <w:p w14:paraId="74AC8212">
      <w:pPr>
        <w:pStyle w:val="33"/>
        <w:keepNext w:val="0"/>
        <w:keepLines w:val="0"/>
        <w:widowControl/>
        <w:suppressLineNumbers w:val="0"/>
        <w:ind w:left="720"/>
      </w:pPr>
      <w:r>
        <w:t>Interactive prototype</w:t>
      </w:r>
    </w:p>
    <w:p w14:paraId="52AA6DC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Tools:</w:t>
      </w:r>
    </w:p>
    <w:p w14:paraId="0FA45D47">
      <w:pPr>
        <w:pStyle w:val="33"/>
        <w:keepNext w:val="0"/>
        <w:keepLines w:val="0"/>
        <w:widowControl/>
        <w:suppressLineNumbers w:val="0"/>
        <w:ind w:left="720"/>
      </w:pPr>
      <w:r>
        <w:t>Figma</w:t>
      </w:r>
    </w:p>
    <w:p w14:paraId="05E22ABC">
      <w:pPr>
        <w:pStyle w:val="33"/>
        <w:keepNext w:val="0"/>
        <w:keepLines w:val="0"/>
        <w:widowControl/>
        <w:suppressLineNumbers w:val="0"/>
        <w:ind w:left="720"/>
      </w:pPr>
      <w:r>
        <w:t>Adobe XD</w:t>
      </w:r>
    </w:p>
    <w:p w14:paraId="43B34426">
      <w:pPr>
        <w:pStyle w:val="4"/>
        <w:keepNext w:val="0"/>
        <w:keepLines w:val="0"/>
        <w:widowControl/>
        <w:suppressLineNumbers w:val="0"/>
      </w:pPr>
      <w:r>
        <w:t>8. Social Media Campaign Design</w:t>
      </w:r>
    </w:p>
    <w:p w14:paraId="490492E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Create visual assets for a complete digital marketing campaign.</w:t>
      </w:r>
    </w:p>
    <w:p w14:paraId="7D457AF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56D2B450">
      <w:pPr>
        <w:pStyle w:val="33"/>
        <w:keepNext w:val="0"/>
        <w:keepLines w:val="0"/>
        <w:widowControl/>
        <w:suppressLineNumbers w:val="0"/>
        <w:ind w:left="720"/>
      </w:pPr>
      <w:r>
        <w:t>Instagram posts</w:t>
      </w:r>
    </w:p>
    <w:p w14:paraId="68103D34">
      <w:pPr>
        <w:pStyle w:val="33"/>
        <w:keepNext w:val="0"/>
        <w:keepLines w:val="0"/>
        <w:widowControl/>
        <w:suppressLineNumbers w:val="0"/>
        <w:ind w:left="720"/>
      </w:pPr>
      <w:r>
        <w:t>Facebook banners</w:t>
      </w:r>
    </w:p>
    <w:p w14:paraId="49FE5E64">
      <w:pPr>
        <w:pStyle w:val="33"/>
        <w:keepNext w:val="0"/>
        <w:keepLines w:val="0"/>
        <w:widowControl/>
        <w:suppressLineNumbers w:val="0"/>
        <w:ind w:left="720"/>
      </w:pPr>
      <w:r>
        <w:t>YouTube thumbnails</w:t>
      </w:r>
    </w:p>
    <w:p w14:paraId="3DC52291">
      <w:pPr>
        <w:pStyle w:val="33"/>
        <w:keepNext w:val="0"/>
        <w:keepLines w:val="0"/>
        <w:widowControl/>
        <w:suppressLineNumbers w:val="0"/>
        <w:ind w:left="720"/>
      </w:pPr>
      <w:r>
        <w:t>Campaign mockups</w:t>
      </w:r>
    </w:p>
    <w:p w14:paraId="32449BB4">
      <w:pPr>
        <w:pStyle w:val="4"/>
        <w:keepNext w:val="0"/>
        <w:keepLines w:val="0"/>
        <w:widowControl/>
        <w:suppressLineNumbers w:val="0"/>
      </w:pPr>
      <w:r>
        <w:t>9. Web UI Design System</w:t>
      </w:r>
    </w:p>
    <w:p w14:paraId="4DEBF16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Design a complete UI kit for a website or web application.</w:t>
      </w:r>
    </w:p>
    <w:p w14:paraId="1C48B1F7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35A48D98">
      <w:pPr>
        <w:pStyle w:val="33"/>
        <w:keepNext w:val="0"/>
        <w:keepLines w:val="0"/>
        <w:widowControl/>
        <w:suppressLineNumbers w:val="0"/>
        <w:ind w:left="720"/>
      </w:pPr>
      <w:r>
        <w:t>Buttons, forms, icons</w:t>
      </w:r>
    </w:p>
    <w:p w14:paraId="010124D0">
      <w:pPr>
        <w:pStyle w:val="33"/>
        <w:keepNext w:val="0"/>
        <w:keepLines w:val="0"/>
        <w:widowControl/>
        <w:suppressLineNumbers w:val="0"/>
        <w:ind w:left="720"/>
      </w:pPr>
      <w:r>
        <w:t>Color palette &amp; typography</w:t>
      </w:r>
    </w:p>
    <w:p w14:paraId="000CC3DE">
      <w:pPr>
        <w:pStyle w:val="33"/>
        <w:keepNext w:val="0"/>
        <w:keepLines w:val="0"/>
        <w:widowControl/>
        <w:suppressLineNumbers w:val="0"/>
        <w:ind w:left="720"/>
      </w:pPr>
      <w:r>
        <w:t>Page layouts (Home, Login, Dashboard)</w:t>
      </w:r>
    </w:p>
    <w:p w14:paraId="1CB143F1">
      <w:pPr>
        <w:pStyle w:val="33"/>
        <w:keepNext w:val="0"/>
        <w:keepLines w:val="0"/>
        <w:widowControl/>
        <w:suppressLineNumbers w:val="0"/>
        <w:ind w:left="720"/>
      </w:pPr>
      <w:r>
        <w:t>Style guide</w:t>
      </w:r>
    </w:p>
    <w:p w14:paraId="7563BBD0">
      <w:pPr>
        <w:pStyle w:val="4"/>
        <w:keepNext w:val="0"/>
        <w:keepLines w:val="0"/>
        <w:widowControl/>
        <w:suppressLineNumbers w:val="0"/>
      </w:pPr>
      <w:r>
        <w:t>10. Infographic &amp; Data Visualization Project</w:t>
      </w:r>
    </w:p>
    <w:p w14:paraId="09AD189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Transform complex data into clear, engaging visuals.</w:t>
      </w:r>
    </w:p>
    <w:p w14:paraId="46758DD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4A435665">
      <w:pPr>
        <w:pStyle w:val="33"/>
        <w:keepNext w:val="0"/>
        <w:keepLines w:val="0"/>
        <w:widowControl/>
        <w:suppressLineNumbers w:val="0"/>
        <w:ind w:left="720"/>
      </w:pPr>
      <w:r>
        <w:t>Infographics (static &amp; interactive)</w:t>
      </w:r>
    </w:p>
    <w:p w14:paraId="5B4C55D9">
      <w:pPr>
        <w:pStyle w:val="33"/>
        <w:keepNext w:val="0"/>
        <w:keepLines w:val="0"/>
        <w:widowControl/>
        <w:suppressLineNumbers w:val="0"/>
        <w:ind w:left="720"/>
      </w:pPr>
      <w:r>
        <w:t>Charts and diagrams</w:t>
      </w:r>
    </w:p>
    <w:p w14:paraId="15319039">
      <w:pPr>
        <w:pStyle w:val="33"/>
        <w:keepNext w:val="0"/>
        <w:keepLines w:val="0"/>
        <w:widowControl/>
        <w:suppressLineNumbers w:val="0"/>
        <w:ind w:left="720"/>
      </w:pPr>
      <w:r>
        <w:t>Presentation slides</w:t>
      </w:r>
    </w:p>
    <w:p w14:paraId="5101B2C5">
      <w:pPr>
        <w:pStyle w:val="3"/>
        <w:keepNext w:val="0"/>
        <w:keepLines w:val="0"/>
        <w:widowControl/>
        <w:suppressLineNumbers w:val="0"/>
      </w:pPr>
      <w:r>
        <w:t>C. HYBRID PROJECTS (WEB + GRAPHIC DESIGN)</w:t>
      </w:r>
    </w:p>
    <w:p w14:paraId="11BAA1AC">
      <w:pPr>
        <w:pStyle w:val="4"/>
        <w:keepNext w:val="0"/>
        <w:keepLines w:val="0"/>
        <w:widowControl/>
        <w:suppressLineNumbers w:val="0"/>
      </w:pPr>
      <w:r>
        <w:t>11. Online Portfolio Builder Platform</w:t>
      </w:r>
    </w:p>
    <w:p w14:paraId="12970EE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A web app that allows users to create professional portfolios using templates.</w:t>
      </w:r>
    </w:p>
    <w:p w14:paraId="1B99F3C4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Includes:</w:t>
      </w:r>
    </w:p>
    <w:p w14:paraId="32C0B5D6">
      <w:pPr>
        <w:pStyle w:val="33"/>
        <w:keepNext w:val="0"/>
        <w:keepLines w:val="0"/>
        <w:widowControl/>
        <w:suppressLineNumbers w:val="0"/>
        <w:ind w:left="720"/>
      </w:pPr>
      <w:r>
        <w:t>Web development</w:t>
      </w:r>
    </w:p>
    <w:p w14:paraId="47AEFF60">
      <w:pPr>
        <w:pStyle w:val="33"/>
        <w:keepNext w:val="0"/>
        <w:keepLines w:val="0"/>
        <w:widowControl/>
        <w:suppressLineNumbers w:val="0"/>
        <w:ind w:left="720"/>
      </w:pPr>
      <w:r>
        <w:t>UI/UX design</w:t>
      </w:r>
    </w:p>
    <w:p w14:paraId="1E7E74F2">
      <w:pPr>
        <w:pStyle w:val="33"/>
        <w:keepNext w:val="0"/>
        <w:keepLines w:val="0"/>
        <w:widowControl/>
        <w:suppressLineNumbers w:val="0"/>
        <w:ind w:left="720"/>
      </w:pPr>
      <w:r>
        <w:t>Graphic assets</w:t>
      </w:r>
    </w:p>
    <w:p w14:paraId="674F0035">
      <w:pPr>
        <w:pStyle w:val="33"/>
        <w:keepNext w:val="0"/>
        <w:keepLines w:val="0"/>
        <w:widowControl/>
        <w:suppressLineNumbers w:val="0"/>
        <w:ind w:left="720"/>
      </w:pPr>
      <w:r>
        <w:t>Admin dashboard</w:t>
      </w:r>
    </w:p>
    <w:p w14:paraId="422FD65A">
      <w:pPr>
        <w:pStyle w:val="4"/>
        <w:keepNext w:val="0"/>
        <w:keepLines w:val="0"/>
        <w:widowControl/>
        <w:suppressLineNumbers w:val="0"/>
      </w:pPr>
      <w:r>
        <w:t>12. NGO or School Website + Branding Package</w:t>
      </w:r>
    </w:p>
    <w:p w14:paraId="683C993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Description:</w:t>
      </w:r>
      <w:r>
        <w:br w:type="textWrapping"/>
      </w:r>
      <w:r>
        <w:t>Build a functional website and design branding materials for an organization.</w:t>
      </w:r>
    </w:p>
    <w:p w14:paraId="7EF7ADB8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Deliverables:</w:t>
      </w:r>
    </w:p>
    <w:p w14:paraId="294664ED">
      <w:pPr>
        <w:pStyle w:val="33"/>
        <w:keepNext w:val="0"/>
        <w:keepLines w:val="0"/>
        <w:widowControl/>
        <w:suppressLineNumbers w:val="0"/>
        <w:ind w:left="720"/>
      </w:pPr>
      <w:r>
        <w:t>Fully functional website</w:t>
      </w:r>
    </w:p>
    <w:p w14:paraId="73CD3A4A">
      <w:pPr>
        <w:pStyle w:val="33"/>
        <w:keepNext w:val="0"/>
        <w:keepLines w:val="0"/>
        <w:widowControl/>
        <w:suppressLineNumbers w:val="0"/>
        <w:ind w:left="720"/>
      </w:pPr>
      <w:r>
        <w:t>Logo and brand materials</w:t>
      </w:r>
    </w:p>
    <w:p w14:paraId="13E47204">
      <w:pPr>
        <w:pStyle w:val="33"/>
        <w:keepNext w:val="0"/>
        <w:keepLines w:val="0"/>
        <w:widowControl/>
        <w:suppressLineNumbers w:val="0"/>
        <w:ind w:left="720"/>
      </w:pPr>
      <w:r>
        <w:t>Documentation and screenshots</w:t>
      </w:r>
    </w:p>
    <w:p w14:paraId="73946B3D">
      <w:pPr>
        <w:pStyle w:val="23"/>
        <w:numPr>
          <w:numId w:val="0"/>
        </w:numPr>
        <w:spacing w:after="200" w:line="276" w:lineRule="auto"/>
        <w:contextualSpacing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3535F"/>
    <w:multiLevelType w:val="multilevel"/>
    <w:tmpl w:val="8AC35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D804C9"/>
    <w:multiLevelType w:val="multilevel"/>
    <w:tmpl w:val="91D80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FEA548"/>
    <w:multiLevelType w:val="multilevel"/>
    <w:tmpl w:val="B9FEA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8C9330"/>
    <w:multiLevelType w:val="multilevel"/>
    <w:tmpl w:val="F88C9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CA1785"/>
    <w:multiLevelType w:val="multilevel"/>
    <w:tmpl w:val="FDCA1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0232FDA"/>
    <w:multiLevelType w:val="multilevel"/>
    <w:tmpl w:val="00232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2E9D7DE"/>
    <w:multiLevelType w:val="multilevel"/>
    <w:tmpl w:val="02E9D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101D571"/>
    <w:multiLevelType w:val="multilevel"/>
    <w:tmpl w:val="3101D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7854203"/>
    <w:multiLevelType w:val="multilevel"/>
    <w:tmpl w:val="37854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D7F7856"/>
    <w:multiLevelType w:val="multilevel"/>
    <w:tmpl w:val="4D7F7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4"/>
  </w:num>
  <w:num w:numId="10">
    <w:abstractNumId w:val="1"/>
  </w:num>
  <w:num w:numId="11">
    <w:abstractNumId w:val="15"/>
  </w:num>
  <w:num w:numId="12">
    <w:abstractNumId w:val="3"/>
  </w:num>
  <w:num w:numId="13">
    <w:abstractNumId w:val="13"/>
  </w:num>
  <w:num w:numId="14">
    <w:abstractNumId w:val="0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72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gilbert emieje</cp:lastModifiedBy>
  <dcterms:modified xsi:type="dcterms:W3CDTF">2026-01-22T19:57:50Z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AEE01AC11F104B7F831FC4AA45D7D446_12</vt:lpwstr>
  </property>
</Properties>
</file>