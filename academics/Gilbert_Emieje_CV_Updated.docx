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E2FF8">
      <w:pPr>
        <w:pStyle w:val="2"/>
        <w:jc w:val="center"/>
      </w:pPr>
      <w:r>
        <w:t>Gilbert Emieje</w:t>
      </w:r>
    </w:p>
    <w:p w14:paraId="44D6FD27">
      <w:pPr>
        <w:jc w:val="center"/>
      </w:pPr>
      <w:r>
        <w:rPr>
          <w:b/>
        </w:rPr>
        <w:t>Final Year Computer Engineering Student</w:t>
      </w:r>
      <w:r>
        <w:rPr>
          <w:b/>
        </w:rPr>
        <w:br w:type="textWrapping"/>
      </w:r>
      <w:r>
        <w:t>Ajayi Crowther University, Nigeria</w:t>
      </w:r>
      <w:r>
        <w:br w:type="textWrapping"/>
      </w:r>
      <w:r>
        <w:t xml:space="preserve">Email: </w:t>
      </w:r>
      <w:r>
        <w:rPr>
          <w:rFonts w:hint="default"/>
          <w:lang w:val="en-US"/>
        </w:rPr>
        <w:t>gilbertemieje</w:t>
      </w:r>
      <w:r>
        <w:t>@</w:t>
      </w:r>
      <w:r>
        <w:rPr>
          <w:rFonts w:hint="default"/>
          <w:lang w:val="en-US"/>
        </w:rPr>
        <w:t>gmail.com</w:t>
      </w:r>
      <w:r>
        <w:t xml:space="preserve">.com | Phone: </w:t>
      </w:r>
      <w:r>
        <w:rPr>
          <w:rFonts w:hint="default"/>
          <w:lang w:val="en-US"/>
        </w:rPr>
        <w:t>08023801606</w:t>
      </w:r>
      <w:r>
        <w:br w:type="textWrapping"/>
      </w:r>
      <w:r>
        <w:t xml:space="preserve">GitHub: </w:t>
      </w:r>
      <w:r>
        <w:rPr>
          <w:rFonts w:hint="default"/>
        </w:rPr>
        <w:t>github.com/Gilbert-sudo-png</w:t>
      </w:r>
      <w:r>
        <w:t xml:space="preserve"> | LinkedIn:</w:t>
      </w:r>
      <w:bookmarkStart w:id="0" w:name="_GoBack"/>
      <w:bookmarkEnd w:id="0"/>
      <w:r>
        <w:rPr>
          <w:rFonts w:hint="default"/>
        </w:rPr>
        <w:t>www.linkedin.com/in/gilbert-emieje-1ab277307/</w:t>
      </w:r>
    </w:p>
    <w:p w14:paraId="1CFB095A"/>
    <w:p w14:paraId="70F24A32">
      <w:pPr>
        <w:pStyle w:val="3"/>
      </w:pPr>
      <w:r>
        <w:t>PROFESSIONAL SUMMARY</w:t>
      </w:r>
    </w:p>
    <w:p w14:paraId="7D9C1124">
      <w:r>
        <w:t>Final-year Computer Engineering student at Ajayi Crowther University with practical industry experience gained through SIWES and Industrial Training placements at NIGCOMSAT and Arfihub. Strong background in software development, system design, and applied computing. Skilled in building full-stack applications, structured databases, and AI-driven academic tools. Demonstrates analytical thinking, adaptability, and strong problem-solving capabilities in technical environments.</w:t>
      </w:r>
    </w:p>
    <w:p w14:paraId="6EF44146">
      <w:pPr>
        <w:pStyle w:val="3"/>
      </w:pPr>
      <w:r>
        <w:t>EDUCATION</w:t>
      </w:r>
    </w:p>
    <w:p w14:paraId="41B27AE3">
      <w:r>
        <w:rPr>
          <w:b/>
        </w:rPr>
        <w:t>Computer Engineering</w:t>
      </w:r>
    </w:p>
    <w:p w14:paraId="2E1F8EFC">
      <w:r>
        <w:t>Ajayi Crowther University, Nigeria</w:t>
      </w:r>
    </w:p>
    <w:p w14:paraId="3E4FED9E">
      <w:r>
        <w:t>Final Year (500 Level) | Expected Graduation: 2026</w:t>
      </w:r>
    </w:p>
    <w:p w14:paraId="0C649DF0">
      <w:r>
        <w:t>Relevant Coursework: Data Structures &amp; Algorithms, Embedded Systems, Digital Electronics, Computer Networks, Database Systems, Software Engineering, Operating Systems</w:t>
      </w:r>
    </w:p>
    <w:p w14:paraId="6904B06A">
      <w:pPr>
        <w:pStyle w:val="3"/>
      </w:pPr>
      <w:r>
        <w:t>INDUSTRIAL EXPERIENCE</w:t>
      </w:r>
    </w:p>
    <w:p w14:paraId="418162BA">
      <w:pPr>
        <w:pStyle w:val="23"/>
      </w:pPr>
      <w:r>
        <w:rPr>
          <w:b/>
        </w:rPr>
        <w:t>NIGCOMSAT – Industrial Training (IT/SIWES)</w:t>
      </w:r>
    </w:p>
    <w:p w14:paraId="4F421DC5">
      <w:pPr>
        <w:pStyle w:val="26"/>
      </w:pPr>
      <w:r>
        <w:t>• Assisted in IT infrastructure support and system maintenance.</w:t>
      </w:r>
      <w:r>
        <w:br w:type="textWrapping"/>
      </w:r>
      <w:r>
        <w:t>• Gained exposure to satellite communication technologies and network systems.</w:t>
      </w:r>
      <w:r>
        <w:br w:type="textWrapping"/>
      </w:r>
      <w:r>
        <w:t>• Supported technical teams in troubleshooting hardware and software issues.</w:t>
      </w:r>
    </w:p>
    <w:p w14:paraId="1F713D77">
      <w:pPr>
        <w:pStyle w:val="23"/>
      </w:pPr>
      <w:r>
        <w:rPr>
          <w:b/>
        </w:rPr>
        <w:t>Arfihub – SIWES Placement</w:t>
      </w:r>
    </w:p>
    <w:p w14:paraId="458623AF">
      <w:pPr>
        <w:pStyle w:val="26"/>
      </w:pPr>
      <w:r>
        <w:t>• Participated in software development and technical support tasks.</w:t>
      </w:r>
      <w:r>
        <w:br w:type="textWrapping"/>
      </w:r>
      <w:r>
        <w:t>• Assisted in web development and database-related implementations.</w:t>
      </w:r>
      <w:r>
        <w:br w:type="textWrapping"/>
      </w:r>
      <w:r>
        <w:t>• Collaborated with teams on technology-driven innovation projects.</w:t>
      </w:r>
    </w:p>
    <w:p w14:paraId="30D30F5C">
      <w:pPr>
        <w:pStyle w:val="3"/>
      </w:pPr>
      <w:r>
        <w:t>TECHNICAL SKILLS</w:t>
      </w:r>
    </w:p>
    <w:p w14:paraId="4942B082">
      <w:r>
        <w:rPr>
          <w:b/>
        </w:rPr>
        <w:t xml:space="preserve">Programming Languages: </w:t>
      </w:r>
    </w:p>
    <w:p w14:paraId="29CABBC1">
      <w:r>
        <w:t>Python, JavaScript</w:t>
      </w:r>
    </w:p>
    <w:p w14:paraId="14D69F19">
      <w:r>
        <w:rPr>
          <w:b/>
        </w:rPr>
        <w:t xml:space="preserve">Web Development: </w:t>
      </w:r>
    </w:p>
    <w:p w14:paraId="0AE4C49A">
      <w:r>
        <w:t>HTML, CSS, React, Django</w:t>
      </w:r>
    </w:p>
    <w:p w14:paraId="015FC8EE">
      <w:r>
        <w:rPr>
          <w:b/>
        </w:rPr>
        <w:t xml:space="preserve">Databases: </w:t>
      </w:r>
    </w:p>
    <w:p w14:paraId="6E0D3B2D">
      <w:r>
        <w:t>SQLite</w:t>
      </w:r>
    </w:p>
    <w:p w14:paraId="79B20382">
      <w:r>
        <w:rPr>
          <w:b/>
        </w:rPr>
        <w:t xml:space="preserve">Tools &amp; Technologies: </w:t>
      </w:r>
    </w:p>
    <w:p w14:paraId="5937FC80">
      <w:r>
        <w:t>Git, GitHub, VS Code, Linux, Kivy, REST APIs</w:t>
      </w:r>
    </w:p>
    <w:p w14:paraId="7B96B3F2">
      <w:pPr>
        <w:pStyle w:val="3"/>
      </w:pPr>
      <w:r>
        <w:t>PROJECTS</w:t>
      </w:r>
    </w:p>
    <w:p w14:paraId="0FAEFEB7">
      <w:pPr>
        <w:pStyle w:val="23"/>
      </w:pPr>
      <w:r>
        <w:rPr>
          <w:b/>
        </w:rPr>
        <w:t>AI Study Planner Application</w:t>
      </w:r>
    </w:p>
    <w:p w14:paraId="5B82EB2C">
      <w:pPr>
        <w:pStyle w:val="26"/>
      </w:pPr>
      <w:r>
        <w:t>Developed a university-style AI study planner using Python (Kivy for frontend, SQLite for database, NumPy for scheduling logic). Implemented structured study algorithms based on exam timelines and daily study capacity.</w:t>
      </w:r>
    </w:p>
    <w:p w14:paraId="616A35F7">
      <w:pPr>
        <w:pStyle w:val="23"/>
      </w:pPr>
      <w:r>
        <w:rPr>
          <w:b/>
        </w:rPr>
        <w:t>TechSpeed Personal Blog (Django Full-Stack)</w:t>
      </w:r>
    </w:p>
    <w:p w14:paraId="226764A7">
      <w:pPr>
        <w:pStyle w:val="26"/>
      </w:pPr>
      <w:r>
        <w:t>Designed and developed a full-stack blog platform with authentication system, multi-author support, comments, and database integration. Built responsive UI using HTML, CSS, and JavaScript.</w:t>
      </w:r>
    </w:p>
    <w:p w14:paraId="3C4E87CF">
      <w:pPr>
        <w:pStyle w:val="23"/>
      </w:pPr>
      <w:r>
        <w:rPr>
          <w:b/>
        </w:rPr>
        <w:t>Youth for Innovation Web Platform</w:t>
      </w:r>
    </w:p>
    <w:p w14:paraId="14BF6BF1">
      <w:pPr>
        <w:pStyle w:val="26"/>
      </w:pPr>
      <w:r>
        <w:t>Conceptualized and developed a structured social web platform with role-based access system and scalable backend architecture.</w:t>
      </w:r>
    </w:p>
    <w:p w14:paraId="7252F8AD">
      <w:pPr>
        <w:pStyle w:val="3"/>
      </w:pPr>
      <w:r>
        <w:t>PROFESSIONAL DEVELOPMENT</w:t>
      </w:r>
    </w:p>
    <w:p w14:paraId="50117019">
      <w:r>
        <w:t>• Continuous self-development in full-stack engineering and applied computing systems.</w:t>
      </w:r>
      <w:r>
        <w:br w:type="textWrapping"/>
      </w:r>
      <w:r>
        <w:t>• Active engagement in innovation-driven and technology-based projects.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15C73"/>
    <w:rsid w:val="67DB403A"/>
    <w:rsid w:val="6D847103"/>
    <w:rsid w:val="6F9879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WRLD KING</cp:lastModifiedBy>
  <dcterms:modified xsi:type="dcterms:W3CDTF">2026-02-18T12:23:15Z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550F468B216644ED83D9D5AFBD0522A3_12</vt:lpwstr>
  </property>
</Properties>
</file>